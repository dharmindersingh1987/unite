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D1DAF">
      <w:pPr>
        <w:spacing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lang w:val="en-IN"/>
        </w:rPr>
        <w:t>Set B</w:t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ID: 2561528</w:t>
      </w:r>
    </w:p>
    <w:p w14:paraId="47BF0D8E">
      <w:pPr>
        <w:spacing w:before="0" w:after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BA Semester: VI </w:t>
      </w:r>
    </w:p>
    <w:p w14:paraId="6C31129E">
      <w:pPr>
        <w:spacing w:before="0" w:after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BA-323T: PHONETICS OF ENGLISH</w:t>
      </w:r>
    </w:p>
    <w:p w14:paraId="5E52A527">
      <w:pPr>
        <w:pBdr>
          <w:bottom w:val="single" w:color="000000" w:sz="6" w:space="1"/>
        </w:pBd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Maximum Marks: 70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Time Allowed: -</w:t>
      </w:r>
      <w:r>
        <w:rPr>
          <w:rFonts w:hint="default" w:ascii="Times New Roman" w:hAnsi="Times New Roman" w:cs="Times New Roman"/>
          <w:lang w:val="en-IN"/>
        </w:rPr>
        <w:t xml:space="preserve"> 3</w:t>
      </w:r>
      <w:r>
        <w:rPr>
          <w:rFonts w:hint="default" w:ascii="Times New Roman" w:hAnsi="Times New Roman" w:cs="Times New Roman"/>
        </w:rPr>
        <w:t xml:space="preserve"> Hrs.</w:t>
      </w:r>
    </w:p>
    <w:p w14:paraId="328035B9">
      <w:pPr>
        <w:spacing w:after="0" w:line="240" w:lineRule="auto"/>
        <w:ind w:left="720" w:hanging="72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</w:rPr>
        <w:t>Note:-</w:t>
      </w:r>
      <w:r>
        <w:rPr>
          <w:rFonts w:hint="default" w:ascii="Times New Roman" w:hAnsi="Times New Roman" w:cs="Times New Roman"/>
          <w:b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Note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 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Attempt one question each from section A, B of unit I and Section C of Unit II. Unit III is compulsory.</w:t>
      </w:r>
    </w:p>
    <w:p w14:paraId="528F7D27">
      <w:pPr>
        <w:spacing w:after="0" w:line="240" w:lineRule="auto"/>
        <w:ind w:left="720" w:hanging="720"/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Unit-I</w:t>
      </w:r>
    </w:p>
    <w:p w14:paraId="1F546D6A">
      <w:pPr>
        <w:spacing w:after="0" w:line="240" w:lineRule="auto"/>
        <w:ind w:left="720" w:hanging="72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Section A</w:t>
      </w:r>
    </w:p>
    <w:p w14:paraId="17F59CB4">
      <w:pPr>
        <w:numPr>
          <w:ilvl w:val="0"/>
          <w:numId w:val="7"/>
        </w:numPr>
        <w:spacing w:after="0" w:line="240" w:lineRule="auto"/>
        <w:ind w:left="720" w:hanging="72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Define the organs of spech. Discuss the articulatary system in detail.</w:t>
      </w:r>
    </w:p>
    <w:p w14:paraId="749F1BE8">
      <w:pPr>
        <w:numPr>
          <w:ilvl w:val="0"/>
          <w:numId w:val="0"/>
        </w:numPr>
        <w:spacing w:after="0" w:line="240" w:lineRule="auto"/>
        <w:ind w:leftChars="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</w:t>
      </w:r>
    </w:p>
    <w:p w14:paraId="7E3BF60D">
      <w:pPr>
        <w:numPr>
          <w:ilvl w:val="0"/>
          <w:numId w:val="7"/>
        </w:numPr>
        <w:spacing w:after="0" w:line="240" w:lineRule="auto"/>
        <w:ind w:left="720" w:leftChars="0" w:hanging="720" w:firstLine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Classify speech sounds according to the place of articulation.</w:t>
      </w:r>
    </w:p>
    <w:p w14:paraId="6D1E0D9B">
      <w:pPr>
        <w:numPr>
          <w:ilvl w:val="0"/>
          <w:numId w:val="0"/>
        </w:numPr>
        <w:wordWrap w:val="0"/>
        <w:spacing w:after="0" w:line="240" w:lineRule="auto"/>
        <w:ind w:leftChars="0"/>
        <w:jc w:val="righ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(10 Marks)</w:t>
      </w:r>
    </w:p>
    <w:p w14:paraId="69E9A47E">
      <w:pPr>
        <w:numPr>
          <w:ilvl w:val="0"/>
          <w:numId w:val="0"/>
        </w:numPr>
        <w:wordWrap/>
        <w:spacing w:after="0" w:line="240" w:lineRule="auto"/>
        <w:ind w:leftChars="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Section B</w:t>
      </w:r>
    </w:p>
    <w:p w14:paraId="27AFC341">
      <w:pPr>
        <w:numPr>
          <w:ilvl w:val="0"/>
          <w:numId w:val="7"/>
        </w:numPr>
        <w:wordWrap/>
        <w:spacing w:after="0" w:line="240" w:lineRule="auto"/>
        <w:ind w:left="720" w:leftChars="0" w:hanging="720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Define Vowels. Discuss back vowels in detail.</w:t>
      </w:r>
    </w:p>
    <w:p w14:paraId="31475F37">
      <w:pPr>
        <w:numPr>
          <w:ilvl w:val="0"/>
          <w:numId w:val="0"/>
        </w:numPr>
        <w:wordWrap/>
        <w:spacing w:after="0" w:line="240" w:lineRule="auto"/>
        <w:ind w:leftChars="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</w:t>
      </w:r>
    </w:p>
    <w:p w14:paraId="6307D628">
      <w:pPr>
        <w:numPr>
          <w:ilvl w:val="0"/>
          <w:numId w:val="7"/>
        </w:numPr>
        <w:wordWrap/>
        <w:spacing w:after="0" w:line="240" w:lineRule="auto"/>
        <w:ind w:left="720" w:leftChars="0" w:hanging="720" w:firstLine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Elaborate on Prosodic and paralinguistic features of language.</w:t>
      </w:r>
    </w:p>
    <w:p w14:paraId="0BB5B1EE">
      <w:pPr>
        <w:numPr>
          <w:ilvl w:val="0"/>
          <w:numId w:val="0"/>
        </w:numPr>
        <w:wordWrap/>
        <w:spacing w:after="0" w:line="240" w:lineRule="auto"/>
        <w:ind w:leftChars="0"/>
        <w:jc w:val="righ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(10 Marks)</w:t>
      </w:r>
    </w:p>
    <w:p w14:paraId="456E638D">
      <w:pPr>
        <w:numPr>
          <w:ilvl w:val="0"/>
          <w:numId w:val="0"/>
        </w:numPr>
        <w:wordWrap/>
        <w:spacing w:after="0"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Unit- II</w:t>
      </w:r>
    </w:p>
    <w:p w14:paraId="074364E5">
      <w:pPr>
        <w:pStyle w:val="143"/>
        <w:spacing w:after="0" w:line="240" w:lineRule="auto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Section C</w:t>
      </w:r>
    </w:p>
    <w:p w14:paraId="0B69B2F6">
      <w:pPr>
        <w:pStyle w:val="143"/>
        <w:numPr>
          <w:ilvl w:val="0"/>
          <w:numId w:val="7"/>
        </w:numPr>
        <w:spacing w:after="0" w:line="240" w:lineRule="auto"/>
        <w:ind w:left="720" w:leftChars="0" w:hanging="720" w:firstLine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Explain the classification of English consonants with suitable examples.</w:t>
      </w:r>
    </w:p>
    <w:p w14:paraId="260E5518">
      <w:pPr>
        <w:pStyle w:val="143"/>
        <w:numPr>
          <w:ilvl w:val="0"/>
          <w:numId w:val="0"/>
        </w:numPr>
        <w:spacing w:after="0" w:line="240" w:lineRule="auto"/>
        <w:ind w:leftChars="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</w:t>
      </w:r>
    </w:p>
    <w:p w14:paraId="05D8E914">
      <w:pPr>
        <w:pStyle w:val="143"/>
        <w:numPr>
          <w:ilvl w:val="0"/>
          <w:numId w:val="7"/>
        </w:numPr>
        <w:spacing w:after="0" w:line="240" w:lineRule="auto"/>
        <w:ind w:left="720" w:leftChars="0" w:hanging="720" w:firstLine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Describe plosives in detail, including their phonetic and acoustic features.</w:t>
      </w:r>
    </w:p>
    <w:p w14:paraId="27F2FA3F">
      <w:pPr>
        <w:pStyle w:val="143"/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C0B133D">
      <w:pPr>
        <w:pStyle w:val="143"/>
        <w:numPr>
          <w:ilvl w:val="0"/>
          <w:numId w:val="0"/>
        </w:numPr>
        <w:wordWrap w:val="0"/>
        <w:spacing w:after="0" w:line="240" w:lineRule="auto"/>
        <w:ind w:leftChars="0"/>
        <w:jc w:val="righ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(10 marks)</w:t>
      </w:r>
    </w:p>
    <w:p w14:paraId="4F387243">
      <w:pPr>
        <w:pStyle w:val="143"/>
        <w:numPr>
          <w:ilvl w:val="0"/>
          <w:numId w:val="0"/>
        </w:numPr>
        <w:wordWrap/>
        <w:spacing w:after="0" w:line="240" w:lineRule="auto"/>
        <w:ind w:leftChars="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Section D</w:t>
      </w:r>
    </w:p>
    <w:p w14:paraId="4F977EB1">
      <w:pPr>
        <w:pStyle w:val="143"/>
        <w:numPr>
          <w:ilvl w:val="0"/>
          <w:numId w:val="7"/>
        </w:numPr>
        <w:wordWrap/>
        <w:spacing w:after="0" w:line="240" w:lineRule="auto"/>
        <w:ind w:left="720" w:leftChars="0" w:hanging="720" w:firstLine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(a). Give the phonemic transcription of any five of the following words and mark primary stress wherever required:</w:t>
      </w:r>
    </w:p>
    <w:p w14:paraId="419CA6DE">
      <w:pPr>
        <w:pStyle w:val="143"/>
        <w:numPr>
          <w:ilvl w:val="0"/>
          <w:numId w:val="0"/>
        </w:numPr>
        <w:wordWrap/>
        <w:spacing w:after="0" w:line="240" w:lineRule="auto"/>
        <w:ind w:lef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king, pleasure, deserve, learn, visitor, thought, blue, clean</w:t>
      </w:r>
    </w:p>
    <w:p w14:paraId="45E27BAC">
      <w:pPr>
        <w:pStyle w:val="143"/>
        <w:numPr>
          <w:ilvl w:val="0"/>
          <w:numId w:val="0"/>
        </w:numPr>
        <w:wordWrap w:val="0"/>
        <w:spacing w:after="0" w:line="240" w:lineRule="auto"/>
        <w:ind w:leftChars="0"/>
        <w:jc w:val="righ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(5 × 1 = 5 Marks)</w:t>
      </w:r>
    </w:p>
    <w:p w14:paraId="6956B002">
      <w:pPr>
        <w:pStyle w:val="143"/>
        <w:numPr>
          <w:ilvl w:val="0"/>
          <w:numId w:val="0"/>
        </w:numPr>
        <w:wordWrap/>
        <w:spacing w:after="0" w:line="240" w:lineRule="auto"/>
        <w:ind w:lef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(b). Point out the phonemic differences in any five of the following pairs:</w:t>
      </w:r>
    </w:p>
    <w:p w14:paraId="215953B6">
      <w:pPr>
        <w:pStyle w:val="143"/>
        <w:numPr>
          <w:ilvl w:val="0"/>
          <w:numId w:val="0"/>
        </w:numPr>
        <w:wordWrap/>
        <w:spacing w:after="0" w:line="240" w:lineRule="auto"/>
        <w:ind w:lef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live/leave, full/fool, pit/bit, cot/caught, seat/sit, cat/cut, pull/pool,</w:t>
      </w:r>
    </w:p>
    <w:p w14:paraId="17891FF1">
      <w:pPr>
        <w:pStyle w:val="143"/>
        <w:numPr>
          <w:ilvl w:val="0"/>
          <w:numId w:val="0"/>
        </w:numPr>
        <w:wordWrap w:val="0"/>
        <w:spacing w:after="0" w:line="240" w:lineRule="auto"/>
        <w:ind w:leftChars="0"/>
        <w:jc w:val="righ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(5 × 1 = 5 Marks)</w:t>
      </w:r>
    </w:p>
    <w:p w14:paraId="40884B3C">
      <w:pPr>
        <w:pStyle w:val="143"/>
        <w:numPr>
          <w:ilvl w:val="0"/>
          <w:numId w:val="0"/>
        </w:numPr>
        <w:wordWrap/>
        <w:spacing w:after="0" w:line="240" w:lineRule="auto"/>
        <w:ind w:leftChars="0"/>
        <w:jc w:val="center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Unit-III</w:t>
      </w:r>
    </w:p>
    <w:p w14:paraId="3748EA43">
      <w:pPr>
        <w:pStyle w:val="143"/>
        <w:numPr>
          <w:ilvl w:val="0"/>
          <w:numId w:val="7"/>
        </w:numPr>
        <w:wordWrap/>
        <w:spacing w:after="0" w:line="240" w:lineRule="auto"/>
        <w:ind w:left="720" w:leftChars="0" w:hanging="720" w:firstLineChars="0"/>
        <w:jc w:val="left"/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(a). Attempt the following questions in about 30-40 words each: </w:t>
      </w:r>
    </w:p>
    <w:p w14:paraId="2A60E0A8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Chars="0"/>
        <w:jc w:val="left"/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Explain the term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  <w:t xml:space="preserve"> redundancy 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in phonetics with one example.</w:t>
      </w:r>
    </w:p>
    <w:p w14:paraId="4E4D8480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 xml:space="preserve">Define diphtongs and list them. </w:t>
      </w:r>
    </w:p>
    <w:p w14:paraId="21B037B5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Differentiate between phoneme and allophone.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  <w:t xml:space="preserve"> </w:t>
      </w:r>
    </w:p>
    <w:p w14:paraId="40183A18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Define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  <w:t xml:space="preserve"> elision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 xml:space="preserve"> and and give examples.</w:t>
      </w:r>
    </w:p>
    <w:p w14:paraId="170F5C35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What are nasal consonants?</w:t>
      </w:r>
    </w:p>
    <w:p w14:paraId="788833F8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What is meant by fortis and lenis consonants?</w:t>
      </w:r>
    </w:p>
    <w:p w14:paraId="0621A009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Define language.</w:t>
      </w:r>
    </w:p>
    <w:p w14:paraId="78852ABF">
      <w:pPr>
        <w:pStyle w:val="143"/>
        <w:numPr>
          <w:ilvl w:val="0"/>
          <w:numId w:val="8"/>
        </w:numPr>
        <w:wordWrap/>
        <w:spacing w:after="0" w:line="240" w:lineRule="auto"/>
        <w:ind w:left="88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Define semi vowels.</w:t>
      </w:r>
    </w:p>
    <w:p w14:paraId="47B2E1BE">
      <w:pPr>
        <w:pStyle w:val="143"/>
        <w:numPr>
          <w:ilvl w:val="0"/>
          <w:numId w:val="0"/>
        </w:numPr>
        <w:wordWrap w:val="0"/>
        <w:spacing w:after="0" w:line="240" w:lineRule="auto"/>
        <w:ind w:left="720" w:leftChars="0"/>
        <w:jc w:val="righ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(8 × 2 = 16 Marks)</w:t>
      </w:r>
    </w:p>
    <w:p w14:paraId="36629A72">
      <w:pPr>
        <w:pStyle w:val="143"/>
        <w:numPr>
          <w:ilvl w:val="0"/>
          <w:numId w:val="0"/>
        </w:numPr>
        <w:wordWrap/>
        <w:spacing w:after="0" w:line="240" w:lineRule="auto"/>
        <w:ind w:left="720" w:left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(b).  Give the phonemic transcription of the following words:</w:t>
      </w:r>
    </w:p>
    <w:p w14:paraId="43C1087E">
      <w:pPr>
        <w:pStyle w:val="143"/>
        <w:numPr>
          <w:ilvl w:val="0"/>
          <w:numId w:val="0"/>
        </w:numPr>
        <w:wordWrap/>
        <w:spacing w:after="0" w:line="240" w:lineRule="auto"/>
        <w:ind w:left="720" w:left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 xml:space="preserve">knead, dear, Thames, err, blind, 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/>
        </w:rPr>
        <w:t>s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trict, kneel, naive</w:t>
      </w:r>
    </w:p>
    <w:p w14:paraId="3673738E">
      <w:pPr>
        <w:pStyle w:val="143"/>
        <w:numPr>
          <w:ilvl w:val="0"/>
          <w:numId w:val="0"/>
        </w:numPr>
        <w:wordWrap w:val="0"/>
        <w:spacing w:after="0" w:line="240" w:lineRule="auto"/>
        <w:ind w:left="720" w:leftChars="0"/>
        <w:jc w:val="righ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(8 ×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=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8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Marks)</w:t>
      </w:r>
    </w:p>
    <w:p w14:paraId="4C6C5156">
      <w:pPr>
        <w:pStyle w:val="143"/>
        <w:numPr>
          <w:ilvl w:val="0"/>
          <w:numId w:val="0"/>
        </w:numPr>
        <w:wordWrap/>
        <w:spacing w:after="0" w:line="240" w:lineRule="auto"/>
        <w:ind w:left="720" w:left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(c) Point out phonemic differences between following minimal pairs:</w:t>
      </w:r>
    </w:p>
    <w:p w14:paraId="4DDEC198">
      <w:pPr>
        <w:pStyle w:val="143"/>
        <w:numPr>
          <w:ilvl w:val="0"/>
          <w:numId w:val="0"/>
        </w:numPr>
        <w:wordWrap/>
        <w:spacing w:after="0" w:line="240" w:lineRule="auto"/>
        <w:ind w:left="720" w:left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  <w:t>heal/hill, sleep/slip, pick/kick, park/bark, boil/foil, fell/fail</w:t>
      </w:r>
    </w:p>
    <w:p w14:paraId="60BE80AE">
      <w:pPr>
        <w:pStyle w:val="143"/>
        <w:numPr>
          <w:ilvl w:val="0"/>
          <w:numId w:val="0"/>
        </w:numPr>
        <w:wordWrap w:val="0"/>
        <w:spacing w:after="0" w:line="240" w:lineRule="auto"/>
        <w:ind w:left="720" w:leftChars="0"/>
        <w:jc w:val="righ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(6 × 1 = 6 Marks)</w:t>
      </w:r>
    </w:p>
    <w:p w14:paraId="5809E1BD">
      <w:pPr>
        <w:pStyle w:val="143"/>
        <w:numPr>
          <w:ilvl w:val="0"/>
          <w:numId w:val="0"/>
        </w:numPr>
        <w:wordWrap/>
        <w:spacing w:after="0" w:line="240" w:lineRule="auto"/>
        <w:ind w:left="720" w:leftChars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  <w:lang w:val="en-IN"/>
        </w:rPr>
      </w:pPr>
    </w:p>
    <w:p w14:paraId="7F443953">
      <w:pPr>
        <w:pStyle w:val="143"/>
        <w:numPr>
          <w:ilvl w:val="0"/>
          <w:numId w:val="0"/>
        </w:numPr>
        <w:wordWrap/>
        <w:spacing w:after="0" w:line="240" w:lineRule="auto"/>
        <w:contextualSpacing/>
        <w:jc w:val="left"/>
        <w:rPr>
          <w:rFonts w:hint="default" w:ascii="Times New Roman" w:hAnsi="Times New Roman" w:cs="Times New Roman"/>
          <w:i/>
          <w:iCs/>
          <w:sz w:val="22"/>
          <w:szCs w:val="22"/>
          <w:lang w:val="en-IN"/>
        </w:rPr>
      </w:pPr>
    </w:p>
    <w:p w14:paraId="502EC4C8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A4F3E"/>
    <w:multiLevelType w:val="singleLevel"/>
    <w:tmpl w:val="964A4F3E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71E7011"/>
    <w:multiLevelType w:val="singleLevel"/>
    <w:tmpl w:val="071E7011"/>
    <w:lvl w:ilvl="0" w:tentative="0">
      <w:start w:val="1"/>
      <w:numFmt w:val="upperRoman"/>
      <w:suff w:val="space"/>
      <w:lvlText w:val="%1."/>
      <w:lvlJc w:val="left"/>
      <w:pPr>
        <w:ind w:left="160"/>
      </w:pPr>
      <w:rPr>
        <w:rFonts w:hint="default"/>
        <w:i w:val="0"/>
        <w:iCs w:val="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6D1E4C"/>
    <w:rsid w:val="6A40006E"/>
    <w:rsid w:val="6D1D4911"/>
    <w:rsid w:val="7CAD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Bikramjit Virk</cp:lastModifiedBy>
  <dcterms:modified xsi:type="dcterms:W3CDTF">2026-04-25T12:14:46Z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CFC35871B197485FB42BBE998C6A942E_13</vt:lpwstr>
  </property>
</Properties>
</file>